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348" w:lineRule="auto"/>
        <w:rPr>
          <w:vertAlign w:val="superscript"/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 xml:space="preserve">Руководителю 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 xml:space="preserve">патологоанатомического 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 xml:space="preserve">отделения 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_____________________________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 xml:space="preserve">     </w:t>
      </w:r>
      <w:r>
        <w:rPr>
          <w:vertAlign w:val="superscript"/>
          <w:lang w:val="ru-RU"/>
        </w:rPr>
        <w:t>(название медучреждения)</w:t>
      </w:r>
    </w:p>
    <w:p>
      <w:pPr>
        <w:spacing w:line="348" w:lineRule="auto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_____________________________</w:t>
      </w:r>
    </w:p>
    <w:p>
      <w:pPr>
        <w:spacing w:line="348" w:lineRule="auto"/>
        <w:ind w:left="4248" w:firstLine="1185" w:firstLineChars="494"/>
        <w:rPr>
          <w:vertAlign w:val="superscript"/>
          <w:lang w:val="ru-RU"/>
        </w:rPr>
      </w:pPr>
      <w:r>
        <w:rPr>
          <w:vertAlign w:val="superscript"/>
          <w:lang w:val="ru-RU"/>
        </w:rPr>
        <w:t>(ФИО руководителя)</w:t>
      </w:r>
    </w:p>
    <w:p>
      <w:pPr>
        <w:spacing w:line="348" w:lineRule="auto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От:__________________________</w:t>
      </w:r>
    </w:p>
    <w:p>
      <w:pPr>
        <w:spacing w:line="348" w:lineRule="auto"/>
        <w:ind w:left="4956" w:firstLine="948" w:firstLineChars="395"/>
        <w:rPr>
          <w:vertAlign w:val="superscript"/>
          <w:lang w:val="ru-RU"/>
        </w:rPr>
      </w:pPr>
      <w:r>
        <w:rPr>
          <w:vertAlign w:val="superscript"/>
          <w:lang w:val="ru-RU"/>
        </w:rPr>
        <w:t>(ФИО)</w:t>
      </w:r>
    </w:p>
    <w:p>
      <w:pPr>
        <w:spacing w:line="348" w:lineRule="auto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Адрес:________________________</w:t>
      </w:r>
    </w:p>
    <w:p>
      <w:pPr>
        <w:spacing w:line="348" w:lineRule="auto"/>
        <w:ind w:left="4248" w:firstLine="708"/>
        <w:rPr>
          <w:lang w:val="ru-RU"/>
        </w:rPr>
      </w:pPr>
      <w:r>
        <w:rPr>
          <w:lang w:val="ru-RU"/>
        </w:rPr>
        <w:t>________________________</w:t>
      </w:r>
    </w:p>
    <w:p>
      <w:pPr>
        <w:spacing w:line="348" w:lineRule="auto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>Тел.:_________________________</w:t>
      </w:r>
    </w:p>
    <w:p>
      <w:pPr>
        <w:spacing w:line="348" w:lineRule="auto"/>
        <w:rPr>
          <w:lang w:val="ru-RU"/>
        </w:rPr>
      </w:pPr>
    </w:p>
    <w:p>
      <w:pPr>
        <w:spacing w:line="348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Заявление</w:t>
      </w:r>
    </w:p>
    <w:p>
      <w:pPr>
        <w:spacing w:line="348" w:lineRule="auto"/>
        <w:ind w:firstLine="0"/>
        <w:jc w:val="both"/>
        <w:rPr>
          <w:lang w:val="ru-RU"/>
        </w:rPr>
      </w:pPr>
      <w:r>
        <w:rPr>
          <w:lang w:val="ru-RU"/>
        </w:rPr>
        <w:t>(Дата) была получена информация (от кого получены сведения о нахождении тела бойца в данном морге) о нахождении тела моего сына/брата/отца в ______________________________________________________________(наименование медицинской организации), расположенной по адресу</w:t>
      </w:r>
      <w:r>
        <w:rPr>
          <w:rFonts w:hint="default"/>
          <w:lang w:val="ru-RU"/>
        </w:rPr>
        <w:t>:</w:t>
      </w:r>
      <w:r>
        <w:rPr>
          <w:lang w:val="ru-RU"/>
        </w:rPr>
        <w:t>______________________________________________________________________________________________________________________.</w:t>
      </w:r>
    </w:p>
    <w:p>
      <w:pPr>
        <w:spacing w:line="348" w:lineRule="auto"/>
        <w:ind w:firstLine="708"/>
        <w:jc w:val="both"/>
        <w:rPr>
          <w:lang w:val="ru-RU"/>
        </w:rPr>
      </w:pPr>
      <w:r>
        <w:rPr>
          <w:lang w:val="ru-RU"/>
        </w:rPr>
        <w:t>В связи с тем, что имеются сомнения в том, что останки принадлежат ____________________</w:t>
      </w:r>
      <w:bookmarkStart w:id="0" w:name="_GoBack"/>
      <w:bookmarkEnd w:id="0"/>
      <w:r>
        <w:rPr>
          <w:lang w:val="ru-RU"/>
        </w:rPr>
        <w:t>___(ФИО погибшего), которому я приходился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- (лась) отцом/матерью/братом/сестрой/сыном,</w:t>
      </w:r>
    </w:p>
    <w:p>
      <w:pPr>
        <w:spacing w:line="348" w:lineRule="auto"/>
        <w:ind w:left="2832"/>
        <w:jc w:val="both"/>
        <w:rPr>
          <w:lang w:val="ru-RU"/>
        </w:rPr>
      </w:pPr>
      <w:r>
        <w:rPr>
          <w:lang w:val="ru-RU"/>
        </w:rPr>
        <w:t>ПРОШУ:</w:t>
      </w:r>
    </w:p>
    <w:p>
      <w:pPr>
        <w:numPr>
          <w:ilvl w:val="0"/>
          <w:numId w:val="11"/>
        </w:numPr>
        <w:spacing w:line="348" w:lineRule="auto"/>
        <w:ind w:firstLine="0"/>
        <w:jc w:val="both"/>
        <w:rPr>
          <w:lang w:val="ru-RU"/>
        </w:rPr>
      </w:pPr>
      <w:r>
        <w:rPr>
          <w:lang w:val="ru-RU"/>
        </w:rPr>
        <w:t>Произвести вскрытие гроба с погибшим, для забора биологического материала с целью проведения генетической экспертизы за счёт заявителя.</w:t>
      </w:r>
    </w:p>
    <w:p>
      <w:pPr>
        <w:spacing w:line="348" w:lineRule="auto"/>
        <w:ind w:firstLine="0"/>
        <w:jc w:val="both"/>
        <w:rPr>
          <w:lang w:val="ru-RU"/>
        </w:rPr>
      </w:pPr>
      <w:r>
        <w:rPr>
          <w:lang w:val="ru-RU"/>
        </w:rPr>
        <w:t>Приложения:</w:t>
      </w:r>
    </w:p>
    <w:p>
      <w:pPr>
        <w:numPr>
          <w:ilvl w:val="0"/>
          <w:numId w:val="12"/>
        </w:numPr>
        <w:spacing w:line="348" w:lineRule="auto"/>
        <w:jc w:val="both"/>
        <w:rPr>
          <w:lang w:val="ru-RU"/>
        </w:rPr>
      </w:pPr>
      <w:r>
        <w:rPr>
          <w:lang w:val="ru-RU"/>
        </w:rPr>
        <w:t xml:space="preserve"> Копия документа подтверждающего степень родства;</w:t>
      </w:r>
    </w:p>
    <w:p>
      <w:pPr>
        <w:numPr>
          <w:ilvl w:val="0"/>
          <w:numId w:val="12"/>
        </w:numPr>
        <w:spacing w:line="348" w:lineRule="auto"/>
        <w:jc w:val="both"/>
        <w:rPr>
          <w:lang w:val="ru-RU"/>
        </w:rPr>
      </w:pPr>
      <w:r>
        <w:rPr>
          <w:lang w:val="ru-RU"/>
        </w:rPr>
        <w:t>Копия документа удостоверяющего личность;</w:t>
      </w:r>
    </w:p>
    <w:p>
      <w:pPr>
        <w:numPr>
          <w:ilvl w:val="0"/>
          <w:numId w:val="12"/>
        </w:numPr>
        <w:spacing w:line="348" w:lineRule="auto"/>
        <w:jc w:val="both"/>
        <w:rPr>
          <w:lang w:val="ru-RU"/>
        </w:rPr>
      </w:pPr>
      <w:r>
        <w:rPr>
          <w:lang w:val="ru-RU"/>
        </w:rPr>
        <w:t>Копия извещения/иного документа о нахождении тела в данной организации (при наличии).</w:t>
      </w:r>
    </w:p>
    <w:p>
      <w:pPr>
        <w:spacing w:line="348" w:lineRule="auto"/>
        <w:ind w:firstLine="0"/>
        <w:jc w:val="both"/>
        <w:rPr>
          <w:lang w:val="ru-RU"/>
        </w:rPr>
      </w:pPr>
      <w:r>
        <w:rPr>
          <w:lang w:val="ru-RU"/>
        </w:rPr>
        <w:t>_____________(дата)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 xml:space="preserve">          __________________(ФИО, подпись)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0030101010101"/>
    <w:charset w:val="86"/>
    <w:family w:val="modern"/>
    <w:pitch w:val="default"/>
    <w:sig w:usb0="00000000" w:usb1="00000000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D3E790"/>
    <w:multiLevelType w:val="singleLevel"/>
    <w:tmpl w:val="CCD3E790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1">
    <w:nsid w:val="3DF5CEF2"/>
    <w:multiLevelType w:val="singleLevel"/>
    <w:tmpl w:val="3DF5CEF2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35949"/>
    <w:rsid w:val="0026631D"/>
    <w:rsid w:val="002B7F6D"/>
    <w:rsid w:val="002C2F53"/>
    <w:rsid w:val="0033518C"/>
    <w:rsid w:val="003437C2"/>
    <w:rsid w:val="00364341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0D40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C95432"/>
    <w:rsid w:val="12F353FC"/>
    <w:rsid w:val="3D2E204C"/>
    <w:rsid w:val="4C1370EB"/>
    <w:rsid w:val="5A2A5F33"/>
    <w:rsid w:val="76AB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  <w:ind w:firstLine="709"/>
    </w:pPr>
    <w:rPr>
      <w:rFonts w:ascii="Arial" w:hAnsi="Arial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spacing w:before="240" w:after="60"/>
      <w:outlineLvl w:val="6"/>
    </w:pPr>
    <w:rPr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spacing w:before="240" w:after="60"/>
      <w:outlineLvl w:val="7"/>
    </w:pPr>
    <w:rPr>
      <w:i/>
      <w:iCs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</w:pPr>
  </w:style>
  <w:style w:type="paragraph" w:styleId="41">
    <w:name w:val="caption"/>
    <w:basedOn w:val="1"/>
    <w:next w:val="1"/>
    <w:semiHidden/>
    <w:unhideWhenUsed/>
    <w:qFormat/>
    <w:uiPriority w:val="0"/>
    <w:rPr>
      <w:rFonts w:eastAsia="SimHei" w:cs="Arial"/>
      <w:sz w:val="20"/>
    </w:rPr>
  </w:style>
  <w:style w:type="paragraph" w:styleId="42">
    <w:name w:val="annotation text"/>
    <w:basedOn w:val="1"/>
    <w:qFormat/>
    <w:uiPriority w:val="0"/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cs="Arial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cs="Arial"/>
      <w:szCs w:val="24"/>
    </w:rPr>
  </w:style>
  <w:style w:type="paragraph" w:styleId="65">
    <w:name w:val="index heading"/>
    <w:basedOn w:val="1"/>
    <w:next w:val="43"/>
    <w:uiPriority w:val="0"/>
    <w:rPr>
      <w:rFonts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cs="Arial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Arial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</Words>
  <Characters>1134</Characters>
  <Lines>9</Lines>
  <Paragraphs>2</Paragraphs>
  <TotalTime>26</TotalTime>
  <ScaleCrop>false</ScaleCrop>
  <LinksUpToDate>false</LinksUpToDate>
  <CharactersWithSpaces>1330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2023-03-12T11:12:00Z</dcterms:created>
  <dc:creator>Федор Оськин</dc:creator>
  <cp:lastModifiedBy>Федор Оськин</cp:lastModifiedBy>
  <dcterms:modified xsi:type="dcterms:W3CDTF">2024-03-04T19:23:03Z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369E044DD64244F18143D9F7160680D8</vt:lpwstr>
  </property>
</Properties>
</file>